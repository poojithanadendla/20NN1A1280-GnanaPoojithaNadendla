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3B52A" w14:textId="77777777" w:rsidR="00023F3F" w:rsidRDefault="00000000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337A6EA5" w14:textId="43D40A66" w:rsidR="00023F3F" w:rsidRDefault="0000000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</w:t>
      </w:r>
      <w:r w:rsidR="00136E9D">
        <w:rPr>
          <w:sz w:val="32"/>
          <w:szCs w:val="32"/>
        </w:rPr>
        <w:t>Gnana Poojitha Nadendla</w:t>
      </w:r>
    </w:p>
    <w:p w14:paraId="04D32601" w14:textId="25BE900F" w:rsidR="00136E9D" w:rsidRDefault="00136E9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Gmail :</w:t>
      </w:r>
      <w:proofErr w:type="gramEnd"/>
      <w:r>
        <w:rPr>
          <w:sz w:val="32"/>
          <w:szCs w:val="32"/>
        </w:rPr>
        <w:t xml:space="preserve"> </w:t>
      </w:r>
      <w:hyperlink r:id="rId8" w:history="1">
        <w:r w:rsidRPr="00656079">
          <w:rPr>
            <w:rStyle w:val="Hyperlink"/>
            <w:sz w:val="32"/>
            <w:szCs w:val="32"/>
          </w:rPr>
          <w:t>poojithanadendla01@gmail.com</w:t>
        </w:r>
      </w:hyperlink>
    </w:p>
    <w:p w14:paraId="7AF38AFA" w14:textId="5B739126" w:rsidR="00023F3F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College: </w:t>
      </w:r>
      <w:r w:rsidR="00136E9D">
        <w:rPr>
          <w:sz w:val="32"/>
          <w:szCs w:val="32"/>
        </w:rPr>
        <w:t>Vignan’s Nirula Institute of Technology And Science For    Women</w:t>
      </w:r>
    </w:p>
    <w:p w14:paraId="6C278D42" w14:textId="77777777" w:rsidR="00023F3F" w:rsidRDefault="00023F3F">
      <w:pPr>
        <w:pStyle w:val="BodyText"/>
        <w:rPr>
          <w:b w:val="0"/>
          <w:sz w:val="24"/>
        </w:rPr>
      </w:pPr>
    </w:p>
    <w:p w14:paraId="4463014E" w14:textId="77777777" w:rsidR="00023F3F" w:rsidRDefault="00023F3F">
      <w:pPr>
        <w:pStyle w:val="BodyText"/>
        <w:spacing w:before="25"/>
        <w:rPr>
          <w:b w:val="0"/>
          <w:sz w:val="24"/>
        </w:rPr>
      </w:pPr>
    </w:p>
    <w:p w14:paraId="2535EF92" w14:textId="77777777" w:rsidR="00023F3F" w:rsidRDefault="00000000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  <w:proofErr w:type="gramEnd"/>
    </w:p>
    <w:p w14:paraId="21346C8A" w14:textId="77777777" w:rsidR="00023F3F" w:rsidRDefault="00000000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proofErr w:type="gramStart"/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73349BF5" w14:textId="77777777" w:rsidR="00023F3F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71AFEF9C" wp14:editId="05882784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FFE30" w14:textId="77777777" w:rsidR="00023F3F" w:rsidRDefault="00023F3F">
      <w:pPr>
        <w:rPr>
          <w:sz w:val="20"/>
        </w:rPr>
        <w:sectPr w:rsidR="00023F3F" w:rsidSect="00987769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4BD75EC3" w14:textId="77777777" w:rsidR="00023F3F" w:rsidRDefault="00023F3F">
      <w:pPr>
        <w:pStyle w:val="BodyText"/>
        <w:spacing w:before="52"/>
        <w:rPr>
          <w:sz w:val="20"/>
        </w:rPr>
      </w:pPr>
    </w:p>
    <w:p w14:paraId="205B4B30" w14:textId="77777777" w:rsidR="00023F3F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3609F89" wp14:editId="3CD52788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CF0" w14:textId="77777777" w:rsidR="00023F3F" w:rsidRDefault="00000000">
      <w:pPr>
        <w:spacing w:before="231"/>
        <w:ind w:left="239"/>
        <w:rPr>
          <w:b/>
          <w:sz w:val="28"/>
        </w:rPr>
      </w:pPr>
      <w:proofErr w:type="gramStart"/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C0EAE7D" w14:textId="77777777" w:rsidR="00023F3F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585A614D" wp14:editId="1E539919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8A915" w14:textId="77777777" w:rsidR="00023F3F" w:rsidRDefault="00023F3F">
      <w:pPr>
        <w:rPr>
          <w:sz w:val="20"/>
        </w:rPr>
        <w:sectPr w:rsidR="00023F3F" w:rsidSect="00987769">
          <w:headerReference w:type="default" r:id="rId12"/>
          <w:pgSz w:w="11910" w:h="16840"/>
          <w:pgMar w:top="1740" w:right="1320" w:bottom="280" w:left="1340" w:header="1452" w:footer="0" w:gutter="0"/>
          <w:cols w:space="720"/>
        </w:sectPr>
      </w:pPr>
    </w:p>
    <w:p w14:paraId="608B62E5" w14:textId="77777777" w:rsidR="00023F3F" w:rsidRDefault="00023F3F">
      <w:pPr>
        <w:pStyle w:val="BodyText"/>
        <w:spacing w:before="52"/>
        <w:rPr>
          <w:sz w:val="20"/>
        </w:rPr>
      </w:pPr>
    </w:p>
    <w:p w14:paraId="5E5DC3FB" w14:textId="77777777" w:rsidR="00023F3F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8250A8F" wp14:editId="1012C574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5763" w14:textId="77777777" w:rsidR="00023F3F" w:rsidRDefault="00000000">
      <w:pPr>
        <w:spacing w:before="231" w:after="7" w:line="446" w:lineRule="auto"/>
        <w:ind w:left="244" w:right="5710" w:hanging="144"/>
        <w:rPr>
          <w:b/>
          <w:sz w:val="28"/>
        </w:rPr>
      </w:pPr>
      <w:proofErr w:type="gramStart"/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CREATE :</w:t>
      </w:r>
    </w:p>
    <w:p w14:paraId="49095DB0" w14:textId="77777777" w:rsidR="00023F3F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B2D9AC7" wp14:editId="5F97A181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F1EC" w14:textId="77777777" w:rsidR="00023F3F" w:rsidRDefault="00023F3F">
      <w:pPr>
        <w:rPr>
          <w:sz w:val="20"/>
        </w:rPr>
        <w:sectPr w:rsidR="00023F3F" w:rsidSect="00987769">
          <w:headerReference w:type="default" r:id="rId15"/>
          <w:pgSz w:w="11910" w:h="16840"/>
          <w:pgMar w:top="1740" w:right="1320" w:bottom="280" w:left="1340" w:header="1452" w:footer="0" w:gutter="0"/>
          <w:cols w:space="720"/>
        </w:sectPr>
      </w:pPr>
    </w:p>
    <w:p w14:paraId="6D5C9B10" w14:textId="77777777" w:rsidR="00023F3F" w:rsidRDefault="00023F3F">
      <w:pPr>
        <w:pStyle w:val="BodyText"/>
        <w:spacing w:before="52"/>
        <w:rPr>
          <w:sz w:val="20"/>
        </w:rPr>
      </w:pPr>
    </w:p>
    <w:p w14:paraId="14B594B9" w14:textId="77777777" w:rsidR="00023F3F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71BAA34" wp14:editId="5B5D6CA6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43DE" w14:textId="77777777" w:rsidR="00023F3F" w:rsidRDefault="00000000">
      <w:pPr>
        <w:spacing w:before="231"/>
        <w:ind w:left="244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38935A24" w14:textId="77777777" w:rsidR="00023F3F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2A1DFB64" wp14:editId="5B41F20F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5DD4A" w14:textId="77777777" w:rsidR="00023F3F" w:rsidRDefault="00023F3F">
      <w:pPr>
        <w:rPr>
          <w:sz w:val="20"/>
        </w:rPr>
        <w:sectPr w:rsidR="00023F3F" w:rsidSect="00987769">
          <w:headerReference w:type="default" r:id="rId18"/>
          <w:pgSz w:w="11910" w:h="16840"/>
          <w:pgMar w:top="1740" w:right="1320" w:bottom="280" w:left="1340" w:header="1452" w:footer="0" w:gutter="0"/>
          <w:cols w:space="720"/>
        </w:sectPr>
      </w:pPr>
    </w:p>
    <w:p w14:paraId="7E371AEC" w14:textId="77777777" w:rsidR="00023F3F" w:rsidRDefault="00023F3F">
      <w:pPr>
        <w:pStyle w:val="BodyText"/>
        <w:spacing w:before="52"/>
        <w:rPr>
          <w:sz w:val="20"/>
        </w:rPr>
      </w:pPr>
    </w:p>
    <w:p w14:paraId="2310D509" w14:textId="77777777" w:rsidR="00023F3F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BF01546" wp14:editId="146CE085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7324" w14:textId="77777777" w:rsidR="00023F3F" w:rsidRDefault="00000000">
      <w:pPr>
        <w:spacing w:before="236"/>
        <w:ind w:left="244"/>
        <w:rPr>
          <w:b/>
          <w:sz w:val="28"/>
        </w:rPr>
      </w:pPr>
      <w:proofErr w:type="gramStart"/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  <w:proofErr w:type="gramEnd"/>
    </w:p>
    <w:p w14:paraId="665300BF" w14:textId="77777777" w:rsidR="00023F3F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2FEE09BC" wp14:editId="59F84CB5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082F8" w14:textId="77777777" w:rsidR="00023F3F" w:rsidRDefault="00023F3F">
      <w:pPr>
        <w:rPr>
          <w:sz w:val="20"/>
        </w:rPr>
        <w:sectPr w:rsidR="00023F3F" w:rsidSect="00987769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40BD26EE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338B5333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0303A419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3DBAFB05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493CC18A" w14:textId="77777777" w:rsidR="00023F3F" w:rsidRDefault="00000000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2">
        <w:r>
          <w:rPr>
            <w:spacing w:val="-2"/>
            <w:u w:val="single"/>
          </w:rPr>
          <w:t>https://github.com/4727yesuraju/crud.git</w:t>
        </w:r>
      </w:hyperlink>
    </w:p>
    <w:p w14:paraId="3AD9A9FE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4B5B4D77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08B7A00E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0783FA0D" w14:textId="77777777" w:rsidR="00023F3F" w:rsidRDefault="00000000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6D1C8AB4" w14:textId="77777777" w:rsidR="00023F3F" w:rsidRDefault="00000000">
      <w:pPr>
        <w:pStyle w:val="BodyText"/>
        <w:tabs>
          <w:tab w:val="left" w:pos="3380"/>
        </w:tabs>
        <w:spacing w:before="8"/>
        <w:ind w:left="821"/>
      </w:pPr>
      <w:proofErr w:type="gramStart"/>
      <w:r>
        <w:t>ex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7B020E41" w14:textId="77777777" w:rsidR="00023F3F" w:rsidRDefault="00000000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mongodb_connection_string</w:t>
      </w:r>
      <w:proofErr w:type="spellEnd"/>
      <w:r>
        <w:rPr>
          <w:spacing w:val="-2"/>
        </w:rPr>
        <w:t>.</w:t>
      </w:r>
    </w:p>
    <w:p w14:paraId="18E9BEFD" w14:textId="77777777" w:rsidR="00023F3F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25A3ACAC" wp14:editId="13241210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AEA0" w14:textId="77777777" w:rsidR="00023F3F" w:rsidRDefault="00023F3F">
      <w:pPr>
        <w:rPr>
          <w:sz w:val="20"/>
        </w:rPr>
        <w:sectPr w:rsidR="00023F3F" w:rsidSect="00987769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64480B3C" w14:textId="77777777" w:rsidR="00023F3F" w:rsidRDefault="00000000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  <w:proofErr w:type="gramEnd"/>
    </w:p>
    <w:p w14:paraId="3AE3F834" w14:textId="77777777" w:rsidR="00023F3F" w:rsidRDefault="00000000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56B5C2F3" w14:textId="77777777" w:rsidR="00023F3F" w:rsidRDefault="00000000">
      <w:pPr>
        <w:spacing w:before="280"/>
        <w:ind w:left="100"/>
        <w:rPr>
          <w:sz w:val="27"/>
        </w:rPr>
      </w:pPr>
      <w:hyperlink r:id="rId25">
        <w:r>
          <w:rPr>
            <w:spacing w:val="-2"/>
            <w:sz w:val="27"/>
          </w:rPr>
          <w:t>CONN_STR=mongodb+srv://4727yesuraju:rough@cluster0.wbclvtg.mongodb.net</w:t>
        </w:r>
      </w:hyperlink>
    </w:p>
    <w:p w14:paraId="1604B8E0" w14:textId="77777777" w:rsidR="00023F3F" w:rsidRDefault="00000000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</w:t>
      </w:r>
      <w:proofErr w:type="spellStart"/>
      <w:r>
        <w:rPr>
          <w:spacing w:val="-2"/>
          <w:sz w:val="27"/>
        </w:rPr>
        <w:t>retryWrites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true&amp;w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majority&amp;appName</w:t>
      </w:r>
      <w:proofErr w:type="spellEnd"/>
      <w:r>
        <w:rPr>
          <w:spacing w:val="-2"/>
          <w:sz w:val="27"/>
        </w:rPr>
        <w:t>=Cluster0</w:t>
      </w:r>
    </w:p>
    <w:p w14:paraId="4E351F9F" w14:textId="77777777" w:rsidR="00023F3F" w:rsidRDefault="00000000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670B0414" w14:textId="77777777" w:rsidR="00023F3F" w:rsidRDefault="00000000">
      <w:pPr>
        <w:pStyle w:val="BodyText"/>
        <w:spacing w:before="278" w:line="448" w:lineRule="auto"/>
        <w:ind w:left="100" w:right="4586"/>
      </w:pPr>
      <w:proofErr w:type="spellStart"/>
      <w:r>
        <w:t>npm</w:t>
      </w:r>
      <w:proofErr w:type="spellEnd"/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 xml:space="preserve">dependencies) </w:t>
      </w:r>
      <w:proofErr w:type="spellStart"/>
      <w:r>
        <w:t>npm</w:t>
      </w:r>
      <w:proofErr w:type="spellEnd"/>
      <w:r>
        <w:t xml:space="preserve"> run dev (to run server)</w:t>
      </w:r>
    </w:p>
    <w:p w14:paraId="2CA873FE" w14:textId="77777777" w:rsidR="00023F3F" w:rsidRDefault="00000000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running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successfully.</w:t>
      </w:r>
    </w:p>
    <w:p w14:paraId="5576B35C" w14:textId="77777777" w:rsidR="00023F3F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69D59F8A" wp14:editId="43566605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BB354" w14:textId="77777777" w:rsidR="00023F3F" w:rsidRDefault="00023F3F">
      <w:pPr>
        <w:rPr>
          <w:sz w:val="20"/>
        </w:rPr>
        <w:sectPr w:rsidR="00023F3F" w:rsidSect="00987769">
          <w:headerReference w:type="default" r:id="rId27"/>
          <w:pgSz w:w="11910" w:h="16840"/>
          <w:pgMar w:top="1740" w:right="1320" w:bottom="280" w:left="1340" w:header="1452" w:footer="0" w:gutter="0"/>
          <w:cols w:space="720"/>
        </w:sectPr>
      </w:pPr>
    </w:p>
    <w:p w14:paraId="32AB6E5D" w14:textId="77777777" w:rsidR="00023F3F" w:rsidRDefault="00000000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proofErr w:type="gramStart"/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75B5BF3F" w14:textId="77777777" w:rsidR="00023F3F" w:rsidRDefault="00000000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 xml:space="preserve">Client. </w:t>
      </w:r>
      <w:proofErr w:type="spellStart"/>
      <w:r>
        <w:t>i</w:t>
      </w:r>
      <w:proofErr w:type="spellEnd"/>
      <w:r>
        <w:t xml:space="preserve"> use THUNDER CLIENT.</w:t>
      </w:r>
    </w:p>
    <w:p w14:paraId="5876CF71" w14:textId="77777777" w:rsidR="00023F3F" w:rsidRDefault="00000000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proofErr w:type="gramStart"/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6101101E" w14:textId="77777777" w:rsidR="00023F3F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00D44896" w14:textId="77777777" w:rsidR="00023F3F" w:rsidRDefault="00000000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proofErr w:type="spellStart"/>
      <w:r>
        <w:t>empname</w:t>
      </w:r>
      <w:proofErr w:type="spellEnd"/>
      <w:r>
        <w:t>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6AF1555E" w14:textId="77777777" w:rsidR="00023F3F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4764DDCD" w14:textId="77777777" w:rsidR="00023F3F" w:rsidRDefault="00000000">
      <w:pPr>
        <w:spacing w:before="3"/>
        <w:ind w:left="1541"/>
        <w:rPr>
          <w:sz w:val="25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039DE103" w14:textId="77777777" w:rsidR="00023F3F" w:rsidRDefault="00000000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5ACDD3E7" w14:textId="77777777" w:rsidR="00023F3F" w:rsidRDefault="00000000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25473E61" w14:textId="77777777" w:rsidR="00023F3F" w:rsidRDefault="00023F3F">
      <w:pPr>
        <w:pStyle w:val="BodyText"/>
        <w:spacing w:before="75"/>
        <w:rPr>
          <w:sz w:val="18"/>
        </w:rPr>
      </w:pPr>
    </w:p>
    <w:p w14:paraId="3930D393" w14:textId="77777777" w:rsidR="00023F3F" w:rsidRDefault="00000000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</w:t>
      </w:r>
      <w:proofErr w:type="spellStart"/>
      <w:r>
        <w:rPr>
          <w:b/>
          <w:sz w:val="18"/>
        </w:rPr>
        <w:t>empname</w:t>
      </w:r>
      <w:proofErr w:type="spellEnd"/>
      <w:r>
        <w:rPr>
          <w:b/>
          <w:sz w:val="18"/>
        </w:rPr>
        <w:t>": "jack rider", "email": "</w:t>
      </w:r>
      <w:hyperlink r:id="rId28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21317B0E" w14:textId="77777777" w:rsidR="00023F3F" w:rsidRDefault="00000000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024A9AF6" w14:textId="77777777" w:rsidR="00023F3F" w:rsidRDefault="00023F3F">
      <w:pPr>
        <w:pStyle w:val="BodyText"/>
        <w:spacing w:before="69"/>
        <w:rPr>
          <w:sz w:val="18"/>
        </w:rPr>
      </w:pPr>
    </w:p>
    <w:p w14:paraId="03277ECD" w14:textId="77777777" w:rsidR="00023F3F" w:rsidRDefault="00000000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mongodb</w:t>
      </w:r>
      <w:proofErr w:type="spellEnd"/>
      <w:r>
        <w:rPr>
          <w:b/>
          <w:sz w:val="28"/>
        </w:rPr>
        <w:t xml:space="preserve">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a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inserted</w:t>
      </w:r>
    </w:p>
    <w:p w14:paraId="1D383121" w14:textId="77777777" w:rsidR="00023F3F" w:rsidRDefault="00000000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0FC18160" w14:textId="77777777" w:rsidR="00023F3F" w:rsidRDefault="00000000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0D8CE92A" w14:textId="77777777" w:rsidR="00023F3F" w:rsidRDefault="00000000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71D9A6F4" w14:textId="77777777" w:rsidR="00023F3F" w:rsidRDefault="00023F3F">
      <w:pPr>
        <w:sectPr w:rsidR="00023F3F" w:rsidSect="00987769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45E6CF68" w14:textId="77777777" w:rsidR="00023F3F" w:rsidRDefault="00023F3F">
      <w:pPr>
        <w:pStyle w:val="BodyText"/>
      </w:pPr>
    </w:p>
    <w:p w14:paraId="42AFB0DB" w14:textId="77777777" w:rsidR="00023F3F" w:rsidRDefault="00023F3F">
      <w:pPr>
        <w:pStyle w:val="BodyText"/>
        <w:spacing w:before="61"/>
      </w:pPr>
    </w:p>
    <w:p w14:paraId="6920A6DC" w14:textId="77777777" w:rsidR="00023F3F" w:rsidRDefault="00000000">
      <w:pPr>
        <w:ind w:left="100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4AE35F1" w14:textId="77777777" w:rsidR="00023F3F" w:rsidRDefault="00000000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4A58273B" w14:textId="77777777" w:rsidR="00023F3F" w:rsidRDefault="00000000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32E5E39E" w14:textId="77777777" w:rsidR="00023F3F" w:rsidRDefault="00000000">
      <w:pPr>
        <w:pStyle w:val="BodyText"/>
        <w:spacing w:before="278" w:line="322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3859EE6E" w14:textId="77777777" w:rsidR="00023F3F" w:rsidRDefault="00000000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6D1CB71E" w14:textId="77777777" w:rsidR="00023F3F" w:rsidRDefault="00000000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1A9ECD8" w14:textId="77777777" w:rsidR="00023F3F" w:rsidRDefault="00000000">
      <w:pPr>
        <w:spacing w:before="280"/>
        <w:ind w:left="100"/>
        <w:rPr>
          <w:b/>
          <w:sz w:val="27"/>
        </w:rPr>
      </w:pPr>
      <w:proofErr w:type="gramStart"/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6EEFC028" w14:textId="77777777" w:rsidR="00023F3F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proofErr w:type="spellStart"/>
      <w:r>
        <w:rPr>
          <w:b/>
          <w:sz w:val="27"/>
        </w:rPr>
        <w:t>mongodb</w:t>
      </w:r>
      <w:proofErr w:type="spellEnd"/>
      <w:r>
        <w:rPr>
          <w:b/>
          <w:sz w:val="27"/>
        </w:rPr>
        <w:t xml:space="preserve">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</w:r>
      <w:proofErr w:type="gramStart"/>
      <w:r>
        <w:rPr>
          <w:b/>
          <w:sz w:val="27"/>
        </w:rPr>
        <w:t>base .</w:t>
      </w:r>
      <w:proofErr w:type="gramEnd"/>
    </w:p>
    <w:p w14:paraId="7EABA661" w14:textId="77777777" w:rsidR="00023F3F" w:rsidRDefault="00000000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1A1AD98B" w14:textId="77777777" w:rsidR="00023F3F" w:rsidRDefault="00000000">
      <w:pPr>
        <w:spacing w:before="273"/>
        <w:ind w:left="1541"/>
        <w:rPr>
          <w:sz w:val="27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1318582E" w14:textId="77777777" w:rsidR="00023F3F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27FB9668" w14:textId="77777777" w:rsidR="00023F3F" w:rsidRDefault="00000000">
      <w:pPr>
        <w:spacing w:before="280"/>
        <w:ind w:left="100"/>
        <w:rPr>
          <w:b/>
          <w:sz w:val="27"/>
        </w:rPr>
      </w:pPr>
      <w:proofErr w:type="gramStart"/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79C5E85F" w14:textId="77777777" w:rsidR="00023F3F" w:rsidRDefault="00000000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3870877D" w14:textId="77777777" w:rsidR="00023F3F" w:rsidRDefault="00000000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500A8D5E" w14:textId="77777777" w:rsidR="00023F3F" w:rsidRDefault="00000000">
      <w:pPr>
        <w:pStyle w:val="BodyText"/>
        <w:spacing w:before="283"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3FDE2983" w14:textId="77777777" w:rsidR="00023F3F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48EB62AD" w14:textId="77777777" w:rsidR="00023F3F" w:rsidRDefault="00000000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93569C2" w14:textId="77777777" w:rsidR="00023F3F" w:rsidRDefault="00023F3F">
      <w:pPr>
        <w:rPr>
          <w:sz w:val="27"/>
        </w:rPr>
        <w:sectPr w:rsidR="00023F3F" w:rsidSect="00987769">
          <w:headerReference w:type="default" r:id="rId30"/>
          <w:pgSz w:w="11910" w:h="16840"/>
          <w:pgMar w:top="1920" w:right="1320" w:bottom="280" w:left="1340" w:header="0" w:footer="0" w:gutter="0"/>
          <w:cols w:space="720"/>
        </w:sectPr>
      </w:pPr>
    </w:p>
    <w:p w14:paraId="6126E1F6" w14:textId="77777777" w:rsidR="00023F3F" w:rsidRDefault="00000000">
      <w:pPr>
        <w:spacing w:before="64"/>
        <w:ind w:left="100"/>
        <w:rPr>
          <w:b/>
          <w:sz w:val="27"/>
        </w:rPr>
      </w:pPr>
      <w:proofErr w:type="gramStart"/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2BB773D5" w14:textId="77777777" w:rsidR="00023F3F" w:rsidRDefault="00000000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37E38793" w14:textId="77777777" w:rsidR="00023F3F" w:rsidRDefault="00000000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delete</w:t>
      </w:r>
      <w:proofErr w:type="gramEnd"/>
    </w:p>
    <w:p w14:paraId="2ED4DA09" w14:textId="77777777" w:rsidR="00023F3F" w:rsidRDefault="00000000">
      <w:pPr>
        <w:pStyle w:val="BodyText"/>
        <w:spacing w:before="278"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36BD579F" w14:textId="77777777" w:rsidR="00023F3F" w:rsidRDefault="00000000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18D74C20" w14:textId="77777777" w:rsidR="00023F3F" w:rsidRDefault="00000000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proofErr w:type="gramStart"/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proofErr w:type="gramEnd"/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1690278B" w14:textId="77777777" w:rsidR="00023F3F" w:rsidRDefault="00023F3F">
      <w:pPr>
        <w:pStyle w:val="BodyText"/>
        <w:rPr>
          <w:sz w:val="27"/>
        </w:rPr>
      </w:pPr>
    </w:p>
    <w:p w14:paraId="3349B0A6" w14:textId="77777777" w:rsidR="00023F3F" w:rsidRDefault="00023F3F">
      <w:pPr>
        <w:pStyle w:val="BodyText"/>
        <w:rPr>
          <w:sz w:val="27"/>
        </w:rPr>
      </w:pPr>
    </w:p>
    <w:p w14:paraId="2D0AB024" w14:textId="77777777" w:rsidR="00023F3F" w:rsidRDefault="00023F3F">
      <w:pPr>
        <w:pStyle w:val="BodyText"/>
        <w:rPr>
          <w:sz w:val="27"/>
        </w:rPr>
      </w:pPr>
    </w:p>
    <w:p w14:paraId="0E1414C5" w14:textId="77777777" w:rsidR="00023F3F" w:rsidRDefault="00023F3F">
      <w:pPr>
        <w:pStyle w:val="BodyText"/>
        <w:rPr>
          <w:sz w:val="27"/>
        </w:rPr>
      </w:pPr>
    </w:p>
    <w:p w14:paraId="336D8C2E" w14:textId="77777777" w:rsidR="00023F3F" w:rsidRDefault="00023F3F">
      <w:pPr>
        <w:pStyle w:val="BodyText"/>
        <w:rPr>
          <w:sz w:val="27"/>
        </w:rPr>
      </w:pPr>
    </w:p>
    <w:p w14:paraId="0CA7868C" w14:textId="77777777" w:rsidR="00023F3F" w:rsidRDefault="00023F3F">
      <w:pPr>
        <w:pStyle w:val="BodyText"/>
        <w:spacing w:before="184"/>
        <w:rPr>
          <w:sz w:val="27"/>
        </w:rPr>
      </w:pPr>
    </w:p>
    <w:p w14:paraId="11E1676D" w14:textId="77777777" w:rsidR="00023F3F" w:rsidRDefault="00000000">
      <w:pPr>
        <w:spacing w:before="1"/>
        <w:ind w:left="100"/>
        <w:rPr>
          <w:b/>
          <w:sz w:val="28"/>
        </w:rPr>
      </w:pPr>
      <w:proofErr w:type="gramStart"/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0F498DC7" w14:textId="77777777" w:rsidR="00023F3F" w:rsidRDefault="00000000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13D0C238" w14:textId="77777777" w:rsidR="00023F3F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6494B571" wp14:editId="380191E8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7974A" w14:textId="77777777" w:rsidR="00023F3F" w:rsidRDefault="00023F3F">
      <w:pPr>
        <w:rPr>
          <w:sz w:val="20"/>
        </w:rPr>
        <w:sectPr w:rsidR="00023F3F" w:rsidSect="00987769">
          <w:headerReference w:type="default" r:id="rId32"/>
          <w:pgSz w:w="11910" w:h="16840"/>
          <w:pgMar w:top="1360" w:right="1320" w:bottom="280" w:left="1340" w:header="0" w:footer="0" w:gutter="0"/>
          <w:cols w:space="720"/>
        </w:sectPr>
      </w:pPr>
    </w:p>
    <w:p w14:paraId="0033CD86" w14:textId="77777777" w:rsidR="00023F3F" w:rsidRDefault="00023F3F">
      <w:pPr>
        <w:pStyle w:val="BodyText"/>
        <w:spacing w:before="48" w:after="1"/>
        <w:rPr>
          <w:sz w:val="20"/>
        </w:rPr>
      </w:pPr>
    </w:p>
    <w:p w14:paraId="5E6046C6" w14:textId="77777777" w:rsidR="00023F3F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F4753AA" wp14:editId="5E616730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0382" w14:textId="77777777" w:rsidR="00023F3F" w:rsidRDefault="00023F3F">
      <w:pPr>
        <w:pStyle w:val="BodyText"/>
        <w:rPr>
          <w:sz w:val="24"/>
        </w:rPr>
      </w:pPr>
    </w:p>
    <w:p w14:paraId="32FB5178" w14:textId="77777777" w:rsidR="00023F3F" w:rsidRDefault="00023F3F">
      <w:pPr>
        <w:pStyle w:val="BodyText"/>
        <w:spacing w:before="237"/>
        <w:rPr>
          <w:sz w:val="24"/>
        </w:rPr>
      </w:pPr>
    </w:p>
    <w:p w14:paraId="6E7127C1" w14:textId="77777777" w:rsidR="00023F3F" w:rsidRDefault="00000000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060F1C0A" w14:textId="77777777" w:rsidR="00023F3F" w:rsidRDefault="00000000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59C092BF" wp14:editId="4BCAA252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3681A" w14:textId="77777777" w:rsidR="00023F3F" w:rsidRDefault="00023F3F">
      <w:pPr>
        <w:rPr>
          <w:sz w:val="20"/>
        </w:rPr>
        <w:sectPr w:rsidR="00023F3F" w:rsidSect="00987769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9AD7753" w14:textId="77777777" w:rsidR="00023F3F" w:rsidRDefault="00023F3F">
      <w:pPr>
        <w:pStyle w:val="BodyText"/>
        <w:spacing w:before="48" w:after="1"/>
        <w:rPr>
          <w:sz w:val="20"/>
        </w:rPr>
      </w:pPr>
    </w:p>
    <w:p w14:paraId="6EC788BC" w14:textId="77777777" w:rsidR="00023F3F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7C20413" wp14:editId="2923100A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8F7A" w14:textId="77777777" w:rsidR="00023F3F" w:rsidRDefault="00023F3F">
      <w:pPr>
        <w:pStyle w:val="BodyText"/>
        <w:rPr>
          <w:sz w:val="24"/>
        </w:rPr>
      </w:pPr>
    </w:p>
    <w:p w14:paraId="56EE2CD6" w14:textId="77777777" w:rsidR="00023F3F" w:rsidRDefault="00023F3F">
      <w:pPr>
        <w:pStyle w:val="BodyText"/>
        <w:rPr>
          <w:sz w:val="24"/>
        </w:rPr>
      </w:pPr>
    </w:p>
    <w:p w14:paraId="0A3AEEC7" w14:textId="77777777" w:rsidR="00023F3F" w:rsidRDefault="00023F3F">
      <w:pPr>
        <w:pStyle w:val="BodyText"/>
        <w:rPr>
          <w:sz w:val="24"/>
        </w:rPr>
      </w:pPr>
    </w:p>
    <w:p w14:paraId="11E70463" w14:textId="77777777" w:rsidR="00023F3F" w:rsidRDefault="00023F3F">
      <w:pPr>
        <w:pStyle w:val="BodyText"/>
        <w:spacing w:before="242"/>
        <w:rPr>
          <w:sz w:val="24"/>
        </w:rPr>
      </w:pPr>
    </w:p>
    <w:p w14:paraId="66A0175D" w14:textId="77777777" w:rsidR="00023F3F" w:rsidRDefault="00000000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26AD3CFA" w14:textId="77777777" w:rsidR="00023F3F" w:rsidRDefault="00000000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412B1FE2" wp14:editId="2E72E92F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915C4" w14:textId="77777777" w:rsidR="00023F3F" w:rsidRDefault="00023F3F">
      <w:pPr>
        <w:rPr>
          <w:sz w:val="20"/>
        </w:rPr>
        <w:sectPr w:rsidR="00023F3F" w:rsidSect="00987769">
          <w:headerReference w:type="default" r:id="rId38"/>
          <w:pgSz w:w="11910" w:h="16840"/>
          <w:pgMar w:top="1700" w:right="1320" w:bottom="280" w:left="1340" w:header="1452" w:footer="0" w:gutter="0"/>
          <w:cols w:space="720"/>
        </w:sectPr>
      </w:pPr>
    </w:p>
    <w:p w14:paraId="7A94DCF6" w14:textId="77777777" w:rsidR="00023F3F" w:rsidRDefault="00023F3F">
      <w:pPr>
        <w:pStyle w:val="BodyText"/>
        <w:spacing w:before="48" w:after="1"/>
        <w:rPr>
          <w:sz w:val="20"/>
        </w:rPr>
      </w:pPr>
    </w:p>
    <w:p w14:paraId="3BEDC4A0" w14:textId="77777777" w:rsidR="00023F3F" w:rsidRDefault="00000000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9687FE0" wp14:editId="08FE7903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0053" w14:textId="77777777" w:rsidR="00023F3F" w:rsidRDefault="00023F3F">
      <w:pPr>
        <w:pStyle w:val="BodyText"/>
        <w:rPr>
          <w:sz w:val="24"/>
        </w:rPr>
      </w:pPr>
    </w:p>
    <w:p w14:paraId="41222D98" w14:textId="77777777" w:rsidR="00023F3F" w:rsidRDefault="00023F3F">
      <w:pPr>
        <w:pStyle w:val="BodyText"/>
        <w:rPr>
          <w:sz w:val="24"/>
        </w:rPr>
      </w:pPr>
    </w:p>
    <w:p w14:paraId="573BF7F5" w14:textId="77777777" w:rsidR="00023F3F" w:rsidRDefault="00023F3F">
      <w:pPr>
        <w:pStyle w:val="BodyText"/>
        <w:rPr>
          <w:sz w:val="24"/>
        </w:rPr>
      </w:pPr>
    </w:p>
    <w:p w14:paraId="32A466BE" w14:textId="77777777" w:rsidR="00023F3F" w:rsidRDefault="00023F3F">
      <w:pPr>
        <w:pStyle w:val="BodyText"/>
        <w:rPr>
          <w:sz w:val="24"/>
        </w:rPr>
      </w:pPr>
    </w:p>
    <w:p w14:paraId="680660B6" w14:textId="77777777" w:rsidR="00023F3F" w:rsidRDefault="00023F3F">
      <w:pPr>
        <w:pStyle w:val="BodyText"/>
        <w:rPr>
          <w:sz w:val="24"/>
        </w:rPr>
      </w:pPr>
    </w:p>
    <w:p w14:paraId="57B91037" w14:textId="77777777" w:rsidR="00023F3F" w:rsidRDefault="00023F3F">
      <w:pPr>
        <w:rPr>
          <w:sz w:val="24"/>
        </w:rPr>
      </w:pPr>
    </w:p>
    <w:sectPr w:rsidR="00023F3F">
      <w:headerReference w:type="default" r:id="rId40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091C0" w14:textId="77777777" w:rsidR="00987769" w:rsidRDefault="00987769">
      <w:r>
        <w:separator/>
      </w:r>
    </w:p>
  </w:endnote>
  <w:endnote w:type="continuationSeparator" w:id="0">
    <w:p w14:paraId="1ED04DA4" w14:textId="77777777" w:rsidR="00987769" w:rsidRDefault="00987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D7BF0" w14:textId="77777777" w:rsidR="00987769" w:rsidRDefault="00987769">
      <w:r>
        <w:separator/>
      </w:r>
    </w:p>
  </w:footnote>
  <w:footnote w:type="continuationSeparator" w:id="0">
    <w:p w14:paraId="487DCB13" w14:textId="77777777" w:rsidR="00987769" w:rsidRDefault="009877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E6FA9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2C7F47F4" wp14:editId="29F8363C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34AE1C" w14:textId="77777777" w:rsidR="00023F3F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7F47F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5634AE1C" w14:textId="77777777" w:rsidR="00023F3F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746EC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1622AC2C" wp14:editId="4B33C390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25B97B" w14:textId="77777777" w:rsidR="00023F3F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22AC2C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5D25B97B" w14:textId="77777777" w:rsidR="00023F3F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24139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1BE25244" wp14:editId="547AC435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DC6743" w14:textId="77777777" w:rsidR="00023F3F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E25244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20DC6743" w14:textId="77777777" w:rsidR="00023F3F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03B2D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04C6065D" wp14:editId="3BEEE0D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887E13" w14:textId="77777777" w:rsidR="00023F3F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C6065D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34887E13" w14:textId="77777777" w:rsidR="00023F3F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proofErr w:type="gramStart"/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C47E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32455711" wp14:editId="2929F4A7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8DD415" w14:textId="77777777" w:rsidR="00023F3F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45571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618DD415" w14:textId="77777777" w:rsidR="00023F3F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029A2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499B7D77" wp14:editId="6D290D0D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C14092" w14:textId="77777777" w:rsidR="00023F3F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9B7D77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4CC14092" w14:textId="77777777" w:rsidR="00023F3F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94FB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5AE6AF38" wp14:editId="5EDCEF27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5784E8" w14:textId="77777777" w:rsidR="00023F3F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E6AF38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505784E8" w14:textId="77777777" w:rsidR="00023F3F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proofErr w:type="gramStart"/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18DB1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5CCF9604" wp14:editId="22BAF20B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B16D47" w14:textId="77777777" w:rsidR="00023F3F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F960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3BB16D47" w14:textId="77777777" w:rsidR="00023F3F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8A884" w14:textId="77777777" w:rsidR="00023F3F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78E45A9F" wp14:editId="6B7582AA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0EED07" w14:textId="77777777" w:rsidR="00023F3F" w:rsidRDefault="00000000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proofErr w:type="gramEnd"/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E45A9F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1C0EED07" w14:textId="77777777" w:rsidR="00023F3F" w:rsidRDefault="00000000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gramStart"/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proofErr w:type="gramEnd"/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D2E5F" w14:textId="77777777" w:rsidR="00023F3F" w:rsidRDefault="00023F3F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5B3FE" w14:textId="77777777" w:rsidR="00023F3F" w:rsidRDefault="00023F3F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BC97" w14:textId="77777777" w:rsidR="00023F3F" w:rsidRDefault="00023F3F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1482381304">
    <w:abstractNumId w:val="3"/>
  </w:num>
  <w:num w:numId="2" w16cid:durableId="1982608866">
    <w:abstractNumId w:val="2"/>
  </w:num>
  <w:num w:numId="3" w16cid:durableId="1805731919">
    <w:abstractNumId w:val="4"/>
  </w:num>
  <w:num w:numId="4" w16cid:durableId="635529936">
    <w:abstractNumId w:val="1"/>
  </w:num>
  <w:num w:numId="5" w16cid:durableId="51873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3F3F"/>
    <w:rsid w:val="00023F3F"/>
    <w:rsid w:val="00136E9D"/>
    <w:rsid w:val="00987769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3990"/>
  <w15:docId w15:val="{682A08E8-94B1-423D-8D27-C6877DD4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136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image" Target="media/image11.png"/><Relationship Id="rId39" Type="http://schemas.openxmlformats.org/officeDocument/2006/relationships/image" Target="media/image17.jpeg"/><Relationship Id="rId21" Type="http://schemas.openxmlformats.org/officeDocument/2006/relationships/header" Target="header4.xml"/><Relationship Id="rId34" Type="http://schemas.openxmlformats.org/officeDocument/2006/relationships/image" Target="media/image1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header" Target="header7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5.xml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jpeg"/><Relationship Id="rId28" Type="http://schemas.openxmlformats.org/officeDocument/2006/relationships/hyperlink" Target="mailto:jack@gmail.com" TargetMode="Externa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hyperlink" Target="https://github.com/4727yesuraju/crud.git" TargetMode="External"/><Relationship Id="rId27" Type="http://schemas.openxmlformats.org/officeDocument/2006/relationships/header" Target="header6.xml"/><Relationship Id="rId30" Type="http://schemas.openxmlformats.org/officeDocument/2006/relationships/header" Target="header8.xml"/><Relationship Id="rId35" Type="http://schemas.openxmlformats.org/officeDocument/2006/relationships/header" Target="header10.xml"/><Relationship Id="rId8" Type="http://schemas.openxmlformats.org/officeDocument/2006/relationships/hyperlink" Target="mailto:poojithanadendla01@gmail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mailto:rough@cluster0.wbclvtg.mongodb.net" TargetMode="External"/><Relationship Id="rId33" Type="http://schemas.openxmlformats.org/officeDocument/2006/relationships/image" Target="media/image13.jpeg"/><Relationship Id="rId38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Poojitha Nadendla</cp:lastModifiedBy>
  <cp:revision>2</cp:revision>
  <dcterms:created xsi:type="dcterms:W3CDTF">2024-03-16T06:01:00Z</dcterms:created>
  <dcterms:modified xsi:type="dcterms:W3CDTF">2024-03-23T06:04:00Z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